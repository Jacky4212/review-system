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0AF0F">
      <w:pPr>
        <w:pStyle w:val="31"/>
      </w:pPr>
      <w:r>
        <w:rPr>
          <w:color w:val="1A3A5C"/>
        </w:rPr>
        <w:t>数字电子技术 2020-2021期末试卷 — 参考答案</w:t>
      </w:r>
    </w:p>
    <w:p w14:paraId="3E23179D">
      <w:r>
        <w:t>试卷来源: 南华大学 2020-2021学年第二学期期末</w:t>
      </w:r>
    </w:p>
    <w:p w14:paraId="6BA63FFB"/>
    <w:p w14:paraId="25145A0D">
      <w:pPr>
        <w:pStyle w:val="3"/>
      </w:pPr>
      <w:r>
        <w:rPr>
          <w:color w:val="1A3A5C"/>
        </w:rPr>
        <w:t>一、单选题（每题2分，共24分）</w:t>
      </w:r>
    </w:p>
    <w:p w14:paraId="781D923F">
      <w:r>
        <w:rPr>
          <w:b/>
          <w:color w:val="2D7FC1"/>
        </w:rPr>
        <w:t>【原题】</w:t>
      </w:r>
      <w:r>
        <w:t xml:space="preserve"> 1. 常用的时钟信号频率一般采用的是多少赫兹（ ）。</w:t>
      </w:r>
      <w:r>
        <w:br w:type="textWrapping"/>
      </w:r>
      <w:r>
        <w:t>A.1kHz B.10kHz C.100kHz D.1MHz</w:t>
      </w:r>
    </w:p>
    <w:p w14:paraId="1A1595BA">
      <w:r>
        <w:rPr>
          <w:b/>
          <w:color w:val="C0392B"/>
        </w:rPr>
        <w:t>【答案】</w:t>
      </w:r>
      <w:r>
        <w:t xml:space="preserve"> </w:t>
      </w:r>
      <w:r>
        <w:rPr>
          <w:rFonts w:hint="eastAsia"/>
          <w:lang w:val="en-US" w:eastAsia="zh-CN"/>
        </w:rPr>
        <w:t>D</w:t>
      </w:r>
      <w:bookmarkStart w:id="0" w:name="_GoBack"/>
      <w:bookmarkEnd w:id="0"/>
      <w:r>
        <w:br w:type="textWrapping"/>
      </w:r>
      <w:r>
        <w:t>【注：PPT未涉及此具体频率值，此为依据常识回答。】</w:t>
      </w:r>
    </w:p>
    <w:p w14:paraId="605B29C6"/>
    <w:p w14:paraId="743416C8">
      <w:r>
        <w:rPr>
          <w:b/>
          <w:color w:val="2D7FC1"/>
        </w:rPr>
        <w:t>【原题】</w:t>
      </w:r>
      <w:r>
        <w:t xml:space="preserve"> 2. 多路选择器的作用是（ ）。</w:t>
      </w:r>
      <w:r>
        <w:br w:type="textWrapping"/>
      </w:r>
      <w:r>
        <w:t>A.将多个输入信号合并为一个输出信号</w:t>
      </w:r>
      <w:r>
        <w:br w:type="textWrapping"/>
      </w:r>
      <w:r>
        <w:t>B.将一个输入信号分配到多个输出线路</w:t>
      </w:r>
      <w:r>
        <w:br w:type="textWrapping"/>
      </w:r>
      <w:r>
        <w:t>C.实现逻辑运算</w:t>
      </w:r>
      <w:r>
        <w:br w:type="textWrapping"/>
      </w:r>
      <w:r>
        <w:t>D.协调时钟信号与数据信号的关系</w:t>
      </w:r>
    </w:p>
    <w:p w14:paraId="43AAED48">
      <w:r>
        <w:rPr>
          <w:b/>
          <w:color w:val="C0392B"/>
        </w:rPr>
        <w:t>【答案】</w:t>
      </w:r>
      <w:r>
        <w:t xml:space="preserve"> A（将多个输入信号合并为一个输出信号）。</w:t>
      </w:r>
      <w:r>
        <w:br w:type="textWrapping"/>
      </w:r>
      <w:r>
        <w:t>数据选择器在通道选择信号作用下，将多个通道的数据分时传送到公共的数据通道上。</w:t>
      </w:r>
    </w:p>
    <w:p w14:paraId="29AE7B10">
      <w:r>
        <w:rPr>
          <w:b/>
          <w:color w:val="27AE60"/>
        </w:rPr>
        <w:t>【来源】</w:t>
      </w:r>
      <w:r>
        <w:t xml:space="preserve"> PPT第4章: 数据选择器的定义与功能</w:t>
      </w:r>
    </w:p>
    <w:p w14:paraId="647802BB"/>
    <w:p w14:paraId="494D995C">
      <w:r>
        <w:rPr>
          <w:b/>
          <w:color w:val="2D7FC1"/>
        </w:rPr>
        <w:t>【原题】</w:t>
      </w:r>
      <w:r>
        <w:t xml:space="preserve"> 3. 以下哪种触发器可以实现存储一位二进制数（ ）。</w:t>
      </w:r>
      <w:r>
        <w:br w:type="textWrapping"/>
      </w:r>
      <w:r>
        <w:t>A.D触发器 B.T触发器 C.JK触发器 D.RS触发器</w:t>
      </w:r>
    </w:p>
    <w:p w14:paraId="5FF21B12">
      <w:r>
        <w:rPr>
          <w:b/>
          <w:color w:val="C0392B"/>
        </w:rPr>
        <w:t>【答案】</w:t>
      </w:r>
      <w:r>
        <w:t xml:space="preserve"> 全选（A、B、C、D）。</w:t>
      </w:r>
      <w:r>
        <w:br w:type="textWrapping"/>
      </w:r>
      <w:r>
        <w:t>锁存器和触发器都具有存储功能，一个触发器能存储一位二进制码。</w:t>
      </w:r>
    </w:p>
    <w:p w14:paraId="192AF73C">
      <w:r>
        <w:rPr>
          <w:b/>
          <w:color w:val="27AE60"/>
        </w:rPr>
        <w:t>【来源】</w:t>
      </w:r>
      <w:r>
        <w:t xml:space="preserve"> PPT第5章: 每个锁存器或触发器都能存储1位二值信息</w:t>
      </w:r>
    </w:p>
    <w:p w14:paraId="321D1066"/>
    <w:p w14:paraId="76A9DBFC">
      <w:r>
        <w:rPr>
          <w:b/>
          <w:color w:val="2D7FC1"/>
        </w:rPr>
        <w:t>【原题】</w:t>
      </w:r>
      <w:r>
        <w:t xml:space="preserve"> 4. 以下哪种编码方式常用于将离散模拟信号转换为数字信号（ ）。</w:t>
      </w:r>
      <w:r>
        <w:br w:type="textWrapping"/>
      </w:r>
      <w:r>
        <w:t>A.ADPCM编码 B.PWM编码 C.Manchester编码 D.Gray编码</w:t>
      </w:r>
    </w:p>
    <w:p w14:paraId="5D0CCC43">
      <w:r>
        <w:rPr>
          <w:b/>
          <w:color w:val="C0392B"/>
        </w:rPr>
        <w:t>【答案】</w:t>
      </w:r>
      <w:r>
        <w:t xml:space="preserve"> A（ADPCM编码）。</w:t>
      </w:r>
      <w:r>
        <w:br w:type="textWrapping"/>
      </w:r>
      <w:r>
        <w:t>【注：PPT未专门介绍ADPCM编码。】</w:t>
      </w:r>
    </w:p>
    <w:p w14:paraId="52D61F65"/>
    <w:p w14:paraId="29584D35">
      <w:r>
        <w:rPr>
          <w:b/>
          <w:color w:val="2D7FC1"/>
        </w:rPr>
        <w:t>【原题】</w:t>
      </w:r>
      <w:r>
        <w:t xml:space="preserve"> 5. 进行数字信号处理时，通常采用的变换方法是（ ）。</w:t>
      </w:r>
      <w:r>
        <w:br w:type="textWrapping"/>
      </w:r>
      <w:r>
        <w:t>A.傅里叶变换 B.拉普拉斯变换 C.Z变换 D.Hilbert变换</w:t>
      </w:r>
    </w:p>
    <w:p w14:paraId="576D4C33">
      <w:r>
        <w:rPr>
          <w:b/>
          <w:color w:val="C0392B"/>
        </w:rPr>
        <w:t>【答案】</w:t>
      </w:r>
      <w:r>
        <w:t xml:space="preserve"> C（Z变换）。</w:t>
      </w:r>
      <w:r>
        <w:br w:type="textWrapping"/>
      </w:r>
      <w:r>
        <w:t>【注：PPT主要讨论数字逻辑电路，未涉及数字信号处理中的Z变换。此为信号处理常识。】</w:t>
      </w:r>
    </w:p>
    <w:p w14:paraId="6BC1FC11"/>
    <w:p w14:paraId="0F3A1D6E">
      <w:r>
        <w:rPr>
          <w:b/>
          <w:color w:val="2D7FC1"/>
        </w:rPr>
        <w:t>【原题】</w:t>
      </w:r>
      <w:r>
        <w:t xml:space="preserve"> 6. 可编程逻辑器件的主要优势是（ ）。</w:t>
      </w:r>
      <w:r>
        <w:br w:type="textWrapping"/>
      </w:r>
      <w:r>
        <w:t>A.可以自由编程实现不同的逻辑功能</w:t>
      </w:r>
      <w:r>
        <w:br w:type="textWrapping"/>
      </w:r>
      <w:r>
        <w:t>B.速度更快，功耗更低</w:t>
      </w:r>
      <w:r>
        <w:br w:type="textWrapping"/>
      </w:r>
      <w:r>
        <w:t>C.不需要时钟信号</w:t>
      </w:r>
      <w:r>
        <w:br w:type="textWrapping"/>
      </w:r>
      <w:r>
        <w:t>D.可以实现模拟信号处理</w:t>
      </w:r>
    </w:p>
    <w:p w14:paraId="253DF0D7">
      <w:r>
        <w:rPr>
          <w:b/>
          <w:color w:val="C0392B"/>
        </w:rPr>
        <w:t>【答案】</w:t>
      </w:r>
      <w:r>
        <w:t xml:space="preserve"> A（可以自由编程实现不同的逻辑功能）。</w:t>
      </w:r>
      <w:r>
        <w:br w:type="textWrapping"/>
      </w:r>
      <w:r>
        <w:t>可编程逻辑器件是一种可以由用户定义和设置逻辑功能的器件。</w:t>
      </w:r>
    </w:p>
    <w:p w14:paraId="1915B0B5">
      <w:r>
        <w:rPr>
          <w:b/>
          <w:color w:val="27AE60"/>
        </w:rPr>
        <w:t>【来源】</w:t>
      </w:r>
      <w:r>
        <w:t xml:space="preserve"> PPT第4章: 可编程逻辑器件可以由用户定义和设置逻辑功能</w:t>
      </w:r>
    </w:p>
    <w:p w14:paraId="12F9066A"/>
    <w:p w14:paraId="5EEFEA4B">
      <w:r>
        <w:rPr>
          <w:b/>
          <w:color w:val="2D7FC1"/>
        </w:rPr>
        <w:t>【原题】</w:t>
      </w:r>
      <w:r>
        <w:t xml:space="preserve"> 7. 数字系统中的二进制加法是如何进行的（ ）。</w:t>
      </w:r>
      <w:r>
        <w:br w:type="textWrapping"/>
      </w:r>
      <w:r>
        <w:t>A.串行加法 B.顺序加法 C.并行加法 D.背向加法</w:t>
      </w:r>
    </w:p>
    <w:p w14:paraId="7D08050E">
      <w:r>
        <w:rPr>
          <w:b/>
          <w:color w:val="C0392B"/>
        </w:rPr>
        <w:t>【答案】</w:t>
      </w:r>
      <w:r>
        <w:t xml:space="preserve"> C（并行加法）。</w:t>
      </w:r>
      <w:r>
        <w:br w:type="textWrapping"/>
      </w:r>
      <w:r>
        <w:t>【注：PPT未明确讨论此分类。超前进位加法器即并行进位。】</w:t>
      </w:r>
    </w:p>
    <w:p w14:paraId="0E163544">
      <w:r>
        <w:rPr>
          <w:b/>
          <w:color w:val="27AE60"/>
        </w:rPr>
        <w:t>【来源】</w:t>
      </w:r>
      <w:r>
        <w:t xml:space="preserve"> PPT第4章: 超前进位加法器</w:t>
      </w:r>
    </w:p>
    <w:p w14:paraId="7B71DAB8"/>
    <w:p w14:paraId="10E1384D">
      <w:r>
        <w:rPr>
          <w:b/>
          <w:color w:val="2D7FC1"/>
        </w:rPr>
        <w:t>【原题】</w:t>
      </w:r>
      <w:r>
        <w:t xml:space="preserve"> 8. 常用的时序电路元素是（ ）。</w:t>
      </w:r>
      <w:r>
        <w:br w:type="textWrapping"/>
      </w:r>
      <w:r>
        <w:t>A.寄存器 B.编码器 C.解码器 D.多路选择器</w:t>
      </w:r>
    </w:p>
    <w:p w14:paraId="417DFE65">
      <w:r>
        <w:rPr>
          <w:b/>
          <w:color w:val="C0392B"/>
        </w:rPr>
        <w:t>【答案】</w:t>
      </w:r>
      <w:r>
        <w:t xml:space="preserve"> A（寄存器）。</w:t>
      </w:r>
      <w:r>
        <w:br w:type="textWrapping"/>
      </w:r>
      <w:r>
        <w:t>寄存器是数字系统中用来存储代码或数据的逻辑部件，由触发器组成。</w:t>
      </w:r>
    </w:p>
    <w:p w14:paraId="68073A29">
      <w:r>
        <w:rPr>
          <w:b/>
          <w:color w:val="27AE60"/>
        </w:rPr>
        <w:t>【来源】</w:t>
      </w:r>
      <w:r>
        <w:t xml:space="preserve"> PPT第6章: 寄存器是数字系统中用来存储代码或数据的逻辑部件</w:t>
      </w:r>
    </w:p>
    <w:p w14:paraId="51A243FD"/>
    <w:p w14:paraId="3CAC96D1">
      <w:r>
        <w:rPr>
          <w:b/>
          <w:color w:val="2D7FC1"/>
        </w:rPr>
        <w:t>【原题】</w:t>
      </w:r>
      <w:r>
        <w:t xml:space="preserve"> 9. 以下哪种数据传输方式适合在长距离传输中使用（ ）。</w:t>
      </w:r>
      <w:r>
        <w:br w:type="textWrapping"/>
      </w:r>
      <w:r>
        <w:t>A.并行传输 B.串行传输 C.并行-串行传输 D.串行-并行传输</w:t>
      </w:r>
    </w:p>
    <w:p w14:paraId="5759881C">
      <w:r>
        <w:rPr>
          <w:b/>
          <w:color w:val="C0392B"/>
        </w:rPr>
        <w:t>【答案】</w:t>
      </w:r>
      <w:r>
        <w:t xml:space="preserve"> B（串行传输）。</w:t>
      </w:r>
      <w:r>
        <w:br w:type="textWrapping"/>
      </w:r>
      <w:r>
        <w:t>【注：PPT第1章提到串行传输是逐位传送，并行传输数据线较多。串行传输适合长距离。】</w:t>
      </w:r>
    </w:p>
    <w:p w14:paraId="6F30AC3A">
      <w:r>
        <w:rPr>
          <w:b/>
          <w:color w:val="27AE60"/>
        </w:rPr>
        <w:t>【来源】</w:t>
      </w:r>
      <w:r>
        <w:t xml:space="preserve"> PPT第1章: 二进制数据的串行传输和并行传输</w:t>
      </w:r>
    </w:p>
    <w:p w14:paraId="2F39E0F5"/>
    <w:p w14:paraId="7C20053D">
      <w:r>
        <w:rPr>
          <w:b/>
          <w:color w:val="2D7FC1"/>
        </w:rPr>
        <w:t>【原题】</w:t>
      </w:r>
      <w:r>
        <w:t xml:space="preserve"> 10. 在数字系统中，门电路中常用的集成电路是（ ）。</w:t>
      </w:r>
      <w:r>
        <w:br w:type="textWrapping"/>
      </w:r>
      <w:r>
        <w:t>A.TTL B.CMOS</w:t>
      </w:r>
    </w:p>
    <w:p w14:paraId="53A669CF">
      <w:r>
        <w:rPr>
          <w:b/>
          <w:color w:val="C0392B"/>
        </w:rPr>
        <w:t>【答案】</w:t>
      </w:r>
      <w:r>
        <w:t xml:space="preserve"> A和B（TTL和CMOS都是常用的集成电路系列）。</w:t>
      </w:r>
      <w:r>
        <w:br w:type="textWrapping"/>
      </w:r>
      <w:r>
        <w:t>CMOS广泛应用于超大规模集成电路，TTL广泛应用于中大规模集成电路。</w:t>
      </w:r>
    </w:p>
    <w:p w14:paraId="76CC0E2C">
      <w:r>
        <w:rPr>
          <w:b/>
          <w:color w:val="27AE60"/>
        </w:rPr>
        <w:t>【来源】</w:t>
      </w:r>
      <w:r>
        <w:t xml:space="preserve"> PPT第3章: 数字集成电路简介</w:t>
      </w:r>
    </w:p>
    <w:p w14:paraId="298C1BF6"/>
    <w:p w14:paraId="3541EAED">
      <w:r>
        <w:rPr>
          <w:b/>
          <w:color w:val="2D7FC1"/>
        </w:rPr>
        <w:t>【原题】</w:t>
      </w:r>
      <w:r>
        <w:t xml:space="preserve"> 11. 时钟信号的作用是（ ）。</w:t>
      </w:r>
      <w:r>
        <w:br w:type="textWrapping"/>
      </w:r>
      <w:r>
        <w:t>A.同步和控制电路的操作</w:t>
      </w:r>
      <w:r>
        <w:br w:type="textWrapping"/>
      </w:r>
      <w:r>
        <w:t>B.提供供电稳定性</w:t>
      </w:r>
      <w:r>
        <w:br w:type="textWrapping"/>
      </w:r>
      <w:r>
        <w:t>C.调整电路的增益</w:t>
      </w:r>
      <w:r>
        <w:br w:type="textWrapping"/>
      </w:r>
      <w:r>
        <w:t>D.参与模拟信号处理</w:t>
      </w:r>
    </w:p>
    <w:p w14:paraId="418088D9">
      <w:r>
        <w:rPr>
          <w:b/>
          <w:color w:val="C0392B"/>
        </w:rPr>
        <w:t>【答案】</w:t>
      </w:r>
      <w:r>
        <w:t xml:space="preserve"> A（同步和控制电路的操作）。</w:t>
      </w:r>
      <w:r>
        <w:br w:type="textWrapping"/>
      </w:r>
      <w:r>
        <w:t>触发器在时钟脉冲的上升沿或下降沿作用下改变状态。</w:t>
      </w:r>
    </w:p>
    <w:p w14:paraId="1D2442AA">
      <w:r>
        <w:rPr>
          <w:b/>
          <w:color w:val="27AE60"/>
        </w:rPr>
        <w:t>【来源】</w:t>
      </w:r>
      <w:r>
        <w:t xml:space="preserve"> PPT第5章: 触发器对脉冲边沿敏感</w:t>
      </w:r>
    </w:p>
    <w:p w14:paraId="21BDCC22"/>
    <w:p w14:paraId="07CBC245">
      <w:r>
        <w:rPr>
          <w:b/>
          <w:color w:val="2D7FC1"/>
        </w:rPr>
        <w:t>【原题】</w:t>
      </w:r>
      <w:r>
        <w:t xml:space="preserve"> 12. 数字信号的量化级数指的是（ ）。</w:t>
      </w:r>
      <w:r>
        <w:br w:type="textWrapping"/>
      </w:r>
      <w:r>
        <w:t>A.数字信号的采样率 B.数字信号的幅值范围 C.数字信号的编码位数 D.数字信号的频率范围</w:t>
      </w:r>
    </w:p>
    <w:p w14:paraId="5C068E28">
      <w:r>
        <w:rPr>
          <w:b/>
          <w:color w:val="C0392B"/>
        </w:rPr>
        <w:t>【答案】</w:t>
      </w:r>
      <w:r>
        <w:t xml:space="preserve"> C（数字信号的编码位数）。</w:t>
      </w:r>
      <w:r>
        <w:br w:type="textWrapping"/>
      </w:r>
      <w:r>
        <w:t>量化后的数值通过编码过程产生数字量，位数越多量化级数越多。</w:t>
      </w:r>
    </w:p>
    <w:p w14:paraId="4C800A5F">
      <w:r>
        <w:rPr>
          <w:b/>
          <w:color w:val="27AE60"/>
        </w:rPr>
        <w:t>【来源】</w:t>
      </w:r>
      <w:r>
        <w:t xml:space="preserve"> PPT第10章: 量化与编码</w:t>
      </w:r>
    </w:p>
    <w:p w14:paraId="1C523F98"/>
    <w:p w14:paraId="0D9444BA">
      <w:pPr>
        <w:pStyle w:val="3"/>
      </w:pPr>
      <w:r>
        <w:rPr>
          <w:color w:val="1A3A5C"/>
        </w:rPr>
        <w:t>二、判断题（每题1.5分，共18分）</w:t>
      </w:r>
    </w:p>
    <w:p w14:paraId="62BFEF9D">
      <w:r>
        <w:rPr>
          <w:b/>
          <w:color w:val="2D7FC1"/>
        </w:rPr>
        <w:t>【原题】</w:t>
      </w:r>
      <w:r>
        <w:t xml:space="preserve"> 1. 时钟信号是数字电路中的一种激励信号。</w:t>
      </w:r>
    </w:p>
    <w:p w14:paraId="6705974A">
      <w:r>
        <w:rPr>
          <w:b/>
          <w:color w:val="C0392B"/>
        </w:rPr>
        <w:t>【答案】</w:t>
      </w:r>
      <w:r>
        <w:t xml:space="preserve"> ✓（正确）</w:t>
      </w:r>
    </w:p>
    <w:p w14:paraId="3EF8E9A0">
      <w:r>
        <w:rPr>
          <w:b/>
          <w:color w:val="27AE60"/>
        </w:rPr>
        <w:t>【来源】</w:t>
      </w:r>
      <w:r>
        <w:t xml:space="preserve"> PPT第5章</w:t>
      </w:r>
    </w:p>
    <w:p w14:paraId="0333C8A1"/>
    <w:p w14:paraId="37985030">
      <w:r>
        <w:rPr>
          <w:b/>
          <w:color w:val="2D7FC1"/>
        </w:rPr>
        <w:t>【原题】</w:t>
      </w:r>
      <w:r>
        <w:t xml:space="preserve"> 2. 存储器是数字电路中用于存储数据的主要组件，主要有RAM和ROM两种类型。</w:t>
      </w:r>
    </w:p>
    <w:p w14:paraId="77FE2440">
      <w:r>
        <w:rPr>
          <w:b/>
          <w:color w:val="C0392B"/>
        </w:rPr>
        <w:t>【答案】</w:t>
      </w:r>
      <w:r>
        <w:t xml:space="preserve"> ✓（正确）</w:t>
      </w:r>
    </w:p>
    <w:p w14:paraId="666198AC">
      <w:r>
        <w:rPr>
          <w:b/>
          <w:color w:val="27AE60"/>
        </w:rPr>
        <w:t>【来源】</w:t>
      </w:r>
      <w:r>
        <w:t xml:space="preserve"> PPT第7章</w:t>
      </w:r>
    </w:p>
    <w:p w14:paraId="0CE41EF1"/>
    <w:p w14:paraId="29E3FEDC">
      <w:r>
        <w:rPr>
          <w:b/>
          <w:color w:val="2D7FC1"/>
        </w:rPr>
        <w:t>【原题】</w:t>
      </w:r>
      <w:r>
        <w:t xml:space="preserve"> 3. 门电路的输出可以被视为开关的状态。</w:t>
      </w:r>
    </w:p>
    <w:p w14:paraId="714DE924">
      <w:r>
        <w:rPr>
          <w:b/>
          <w:color w:val="C0392B"/>
        </w:rPr>
        <w:t>【答案】</w:t>
      </w:r>
      <w:r>
        <w:t xml:space="preserve"> ✓（正确）</w:t>
      </w:r>
    </w:p>
    <w:p w14:paraId="0D56E6FC">
      <w:r>
        <w:rPr>
          <w:b/>
          <w:color w:val="27AE60"/>
        </w:rPr>
        <w:t>【来源】</w:t>
      </w:r>
      <w:r>
        <w:t xml:space="preserve"> PPT第3章: 逻辑变量对应电子器件的闭合与断开</w:t>
      </w:r>
    </w:p>
    <w:p w14:paraId="3F9E0B00"/>
    <w:p w14:paraId="783EDF51">
      <w:r>
        <w:rPr>
          <w:b/>
          <w:color w:val="2D7FC1"/>
        </w:rPr>
        <w:t>【原题】</w:t>
      </w:r>
      <w:r>
        <w:t xml:space="preserve"> 4. 数字信号是一种连续变化的信号，可以表示任意数值。</w:t>
      </w:r>
    </w:p>
    <w:p w14:paraId="62DB7263">
      <w:r>
        <w:rPr>
          <w:b/>
          <w:color w:val="C0392B"/>
        </w:rPr>
        <w:t>【答案】</w:t>
      </w:r>
      <w:r>
        <w:t xml:space="preserve"> ✗（错误）。数字信号在时间上和数值上均是离散的信号。</w:t>
      </w:r>
    </w:p>
    <w:p w14:paraId="03AC1AC8">
      <w:r>
        <w:rPr>
          <w:b/>
          <w:color w:val="27AE60"/>
        </w:rPr>
        <w:t>【来源】</w:t>
      </w:r>
      <w:r>
        <w:t xml:space="preserve"> PPT第1章</w:t>
      </w:r>
    </w:p>
    <w:p w14:paraId="34BD0A94"/>
    <w:p w14:paraId="01F4F48C">
      <w:r>
        <w:rPr>
          <w:b/>
          <w:color w:val="2D7FC1"/>
        </w:rPr>
        <w:t>【原题】</w:t>
      </w:r>
      <w:r>
        <w:t xml:space="preserve"> 5. 二进制是计算机中常用的表示数据的方式，它由0和1两个数字构成。</w:t>
      </w:r>
    </w:p>
    <w:p w14:paraId="234A1A05">
      <w:r>
        <w:rPr>
          <w:b/>
          <w:color w:val="C0392B"/>
        </w:rPr>
        <w:t>【答案】</w:t>
      </w:r>
      <w:r>
        <w:t xml:space="preserve"> ✓（正确）</w:t>
      </w:r>
    </w:p>
    <w:p w14:paraId="6571878C">
      <w:r>
        <w:rPr>
          <w:b/>
          <w:color w:val="27AE60"/>
        </w:rPr>
        <w:t>【来源】</w:t>
      </w:r>
      <w:r>
        <w:t xml:space="preserve"> PPT第1章</w:t>
      </w:r>
    </w:p>
    <w:p w14:paraId="363D3E4B"/>
    <w:p w14:paraId="25E26990">
      <w:r>
        <w:rPr>
          <w:b/>
          <w:color w:val="2D7FC1"/>
        </w:rPr>
        <w:t>【原题】</w:t>
      </w:r>
      <w:r>
        <w:t xml:space="preserve"> 6. 触发器是一种时序电路，可以存储一个比特的信息，并在特定条件下改变输出。</w:t>
      </w:r>
    </w:p>
    <w:p w14:paraId="1E78793A">
      <w:r>
        <w:rPr>
          <w:b/>
          <w:color w:val="C0392B"/>
        </w:rPr>
        <w:t>【答案】</w:t>
      </w:r>
      <w:r>
        <w:t xml:space="preserve"> ✓（正确）</w:t>
      </w:r>
    </w:p>
    <w:p w14:paraId="5A307D13">
      <w:r>
        <w:rPr>
          <w:b/>
          <w:color w:val="27AE60"/>
        </w:rPr>
        <w:t>【来源】</w:t>
      </w:r>
      <w:r>
        <w:t xml:space="preserve"> PPT第5章</w:t>
      </w:r>
    </w:p>
    <w:p w14:paraId="47E17154"/>
    <w:p w14:paraId="30DF1DAB">
      <w:r>
        <w:rPr>
          <w:b/>
          <w:color w:val="2D7FC1"/>
        </w:rPr>
        <w:t>【原题】</w:t>
      </w:r>
      <w:r>
        <w:t xml:space="preserve"> 7. 数字电路中的多路选择器是一种组合逻辑电路，用于在多个输入信号中选择一个输出。</w:t>
      </w:r>
    </w:p>
    <w:p w14:paraId="1749734F">
      <w:r>
        <w:rPr>
          <w:b/>
          <w:color w:val="C0392B"/>
        </w:rPr>
        <w:t>【答案】</w:t>
      </w:r>
      <w:r>
        <w:t xml:space="preserve"> ✓（正确）</w:t>
      </w:r>
    </w:p>
    <w:p w14:paraId="61BB6D7A">
      <w:r>
        <w:rPr>
          <w:b/>
          <w:color w:val="27AE60"/>
        </w:rPr>
        <w:t>【来源】</w:t>
      </w:r>
      <w:r>
        <w:t xml:space="preserve"> PPT第4章</w:t>
      </w:r>
    </w:p>
    <w:p w14:paraId="6F20780F"/>
    <w:p w14:paraId="62BC2F60">
      <w:r>
        <w:rPr>
          <w:b/>
          <w:color w:val="2D7FC1"/>
        </w:rPr>
        <w:t>【原题】</w:t>
      </w:r>
      <w:r>
        <w:t xml:space="preserve"> 8. 反馈是数字电路中常见的现象，可以产生信号的延迟和振荡。</w:t>
      </w:r>
    </w:p>
    <w:p w14:paraId="27A6DE30">
      <w:r>
        <w:rPr>
          <w:b/>
          <w:color w:val="C0392B"/>
        </w:rPr>
        <w:t>【答案】</w:t>
      </w:r>
      <w:r>
        <w:t xml:space="preserve"> ✓（正确）</w:t>
      </w:r>
    </w:p>
    <w:p w14:paraId="4001FCCB">
      <w:r>
        <w:rPr>
          <w:b/>
          <w:color w:val="27AE60"/>
        </w:rPr>
        <w:t>【来源】</w:t>
      </w:r>
      <w:r>
        <w:t xml:space="preserve"> PPT第6章: 时序电路存在反馈</w:t>
      </w:r>
    </w:p>
    <w:p w14:paraId="4EDB8040"/>
    <w:p w14:paraId="092DBEBC">
      <w:r>
        <w:rPr>
          <w:b/>
          <w:color w:val="2D7FC1"/>
        </w:rPr>
        <w:t>【原题】</w:t>
      </w:r>
      <w:r>
        <w:t xml:space="preserve"> 9. 时分复用技术可以将多个信号根据时间进行复用传输，提高带宽利用率。</w:t>
      </w:r>
    </w:p>
    <w:p w14:paraId="431A09CD">
      <w:r>
        <w:rPr>
          <w:b/>
          <w:color w:val="C0392B"/>
        </w:rPr>
        <w:t>【答案】</w:t>
      </w:r>
      <w:r>
        <w:t xml:space="preserve"> ✓（正确）</w:t>
      </w:r>
    </w:p>
    <w:p w14:paraId="0F84B09A">
      <w:r>
        <w:rPr>
          <w:b/>
          <w:color w:val="27AE60"/>
        </w:rPr>
        <w:t>【来源】</w:t>
      </w:r>
      <w:r>
        <w:t xml:space="preserve"> 【注：PPT未直接涉及此概念】</w:t>
      </w:r>
    </w:p>
    <w:p w14:paraId="31E0DB4F"/>
    <w:p w14:paraId="0477B6B7">
      <w:r>
        <w:rPr>
          <w:b/>
          <w:color w:val="2D7FC1"/>
        </w:rPr>
        <w:t>【原题】</w:t>
      </w:r>
      <w:r>
        <w:t xml:space="preserve"> 10. 时序逻辑电路是一种能够存储信息并根据时钟信号改变输出的电路。</w:t>
      </w:r>
    </w:p>
    <w:p w14:paraId="4AF84AC9">
      <w:r>
        <w:rPr>
          <w:b/>
          <w:color w:val="C0392B"/>
        </w:rPr>
        <w:t>【答案】</w:t>
      </w:r>
      <w:r>
        <w:t xml:space="preserve"> ✓（正确）</w:t>
      </w:r>
    </w:p>
    <w:p w14:paraId="511338D4">
      <w:r>
        <w:rPr>
          <w:b/>
          <w:color w:val="27AE60"/>
        </w:rPr>
        <w:t>【来源】</w:t>
      </w:r>
      <w:r>
        <w:t xml:space="preserve"> PPT第6章</w:t>
      </w:r>
    </w:p>
    <w:p w14:paraId="6CF215EE"/>
    <w:p w14:paraId="6D39376E">
      <w:r>
        <w:rPr>
          <w:b/>
          <w:color w:val="2D7FC1"/>
        </w:rPr>
        <w:t>【原题】</w:t>
      </w:r>
      <w:r>
        <w:t xml:space="preserve"> 11. 有限状态机可以模拟和控制复杂的行为序列。</w:t>
      </w:r>
    </w:p>
    <w:p w14:paraId="04446F0F">
      <w:r>
        <w:rPr>
          <w:b/>
          <w:color w:val="C0392B"/>
        </w:rPr>
        <w:t>【答案】</w:t>
      </w:r>
      <w:r>
        <w:t xml:space="preserve"> ✓（正确）</w:t>
      </w:r>
    </w:p>
    <w:p w14:paraId="389F6591">
      <w:r>
        <w:rPr>
          <w:b/>
          <w:color w:val="27AE60"/>
        </w:rPr>
        <w:t>【来源】</w:t>
      </w:r>
      <w:r>
        <w:t xml:space="preserve"> PPT第6章: 时序逻辑电路的状态转换图</w:t>
      </w:r>
    </w:p>
    <w:p w14:paraId="7751D4B9"/>
    <w:p w14:paraId="0B1527E7">
      <w:r>
        <w:rPr>
          <w:b/>
          <w:color w:val="2D7FC1"/>
        </w:rPr>
        <w:t>【原题】</w:t>
      </w:r>
      <w:r>
        <w:t xml:space="preserve"> 12. 数字电路中的计数器是一种时序逻辑电路，可以实现对时钟脉冲的计数和累加。</w:t>
      </w:r>
    </w:p>
    <w:p w14:paraId="66EF9637">
      <w:r>
        <w:rPr>
          <w:b/>
          <w:color w:val="C0392B"/>
        </w:rPr>
        <w:t>【答案】</w:t>
      </w:r>
      <w:r>
        <w:t xml:space="preserve"> ✓（正确）</w:t>
      </w:r>
    </w:p>
    <w:p w14:paraId="735CFF31">
      <w:r>
        <w:rPr>
          <w:b/>
          <w:color w:val="27AE60"/>
        </w:rPr>
        <w:t>【来源】</w:t>
      </w:r>
      <w:r>
        <w:t xml:space="preserve"> PPT第6章</w:t>
      </w:r>
    </w:p>
    <w:p w14:paraId="6013C2DE"/>
    <w:p w14:paraId="6A44B241">
      <w:pPr>
        <w:pStyle w:val="3"/>
      </w:pPr>
      <w:r>
        <w:rPr>
          <w:color w:val="1A3A5C"/>
        </w:rPr>
        <w:t>三、填空题（每空2分，共18分）</w:t>
      </w:r>
    </w:p>
    <w:p w14:paraId="098B320E">
      <w:r>
        <w:rPr>
          <w:b/>
          <w:color w:val="2D7FC1"/>
        </w:rPr>
        <w:t>【原题】</w:t>
      </w:r>
      <w:r>
        <w:t xml:space="preserve"> 1. 在逻辑门电路中，与门的输出只有当所有输入为______时才为______。</w:t>
      </w:r>
    </w:p>
    <w:p w14:paraId="2FFA2572">
      <w:r>
        <w:rPr>
          <w:b/>
          <w:color w:val="C0392B"/>
        </w:rPr>
        <w:t>【答案】</w:t>
      </w:r>
      <w:r>
        <w:t xml:space="preserve"> 1（高电平），1（高电平）。</w:t>
      </w:r>
      <w:r>
        <w:br w:type="textWrapping"/>
      </w:r>
      <w:r>
        <w:t>与运算规则: 只有当所有输入为1时输出才为1。</w:t>
      </w:r>
    </w:p>
    <w:p w14:paraId="158A59FA">
      <w:r>
        <w:rPr>
          <w:b/>
          <w:color w:val="27AE60"/>
        </w:rPr>
        <w:t>【来源】</w:t>
      </w:r>
      <w:r>
        <w:t xml:space="preserve"> PPT第1章: 与运算</w:t>
      </w:r>
    </w:p>
    <w:p w14:paraId="19C1DE13"/>
    <w:p w14:paraId="63F37B41">
      <w:r>
        <w:rPr>
          <w:b/>
          <w:color w:val="2D7FC1"/>
        </w:rPr>
        <w:t>【原题】</w:t>
      </w:r>
      <w:r>
        <w:t xml:space="preserve"> 2. 一个4位二进制数可以表示______个不同的值。</w:t>
      </w:r>
    </w:p>
    <w:p w14:paraId="4BB2D9AE">
      <w:r>
        <w:rPr>
          <w:b/>
          <w:color w:val="C0392B"/>
        </w:rPr>
        <w:t>【答案】</w:t>
      </w:r>
      <w:r>
        <w:t xml:space="preserve"> 16个。2^4=16。</w:t>
      </w:r>
    </w:p>
    <w:p w14:paraId="210A0876">
      <w:r>
        <w:rPr>
          <w:b/>
          <w:color w:val="27AE60"/>
        </w:rPr>
        <w:t>【来源】</w:t>
      </w:r>
      <w:r>
        <w:t xml:space="preserve"> PPT第1章</w:t>
      </w:r>
    </w:p>
    <w:p w14:paraId="762D476C"/>
    <w:p w14:paraId="32EF2B6D">
      <w:r>
        <w:rPr>
          <w:b/>
          <w:color w:val="2D7FC1"/>
        </w:rPr>
        <w:t>【原题】</w:t>
      </w:r>
      <w:r>
        <w:t xml:space="preserve"> 3. 在二进制加法中，当两个位相加得到______时，需要进位到高位。</w:t>
      </w:r>
    </w:p>
    <w:p w14:paraId="4E07D04B">
      <w:r>
        <w:rPr>
          <w:b/>
          <w:color w:val="C0392B"/>
        </w:rPr>
        <w:t>【答案】</w:t>
      </w:r>
      <w:r>
        <w:t xml:space="preserve"> 10（即1+1=10，本位为0向高位进1）。</w:t>
      </w:r>
    </w:p>
    <w:p w14:paraId="1E9059D1">
      <w:r>
        <w:rPr>
          <w:b/>
          <w:color w:val="27AE60"/>
        </w:rPr>
        <w:t>【来源】</w:t>
      </w:r>
      <w:r>
        <w:t xml:space="preserve"> PPT第1章: 二进制加法规则1+1=10</w:t>
      </w:r>
    </w:p>
    <w:p w14:paraId="018BACD0"/>
    <w:p w14:paraId="7FAC912A">
      <w:r>
        <w:rPr>
          <w:b/>
          <w:color w:val="2D7FC1"/>
        </w:rPr>
        <w:t>【原题】</w:t>
      </w:r>
      <w:r>
        <w:t xml:space="preserve"> 4. 在数字电子技术中，使用的最基本的数字系统是______。</w:t>
      </w:r>
    </w:p>
    <w:p w14:paraId="2D801795">
      <w:r>
        <w:rPr>
          <w:b/>
          <w:color w:val="C0392B"/>
        </w:rPr>
        <w:t>【答案】</w:t>
      </w:r>
      <w:r>
        <w:t xml:space="preserve"> 二进制。</w:t>
      </w:r>
    </w:p>
    <w:p w14:paraId="67DE70AC">
      <w:r>
        <w:rPr>
          <w:b/>
          <w:color w:val="27AE60"/>
        </w:rPr>
        <w:t>【来源】</w:t>
      </w:r>
      <w:r>
        <w:t xml:space="preserve"> PPT第1章</w:t>
      </w:r>
    </w:p>
    <w:p w14:paraId="1A0213B2"/>
    <w:p w14:paraId="72271A49">
      <w:r>
        <w:rPr>
          <w:b/>
          <w:color w:val="2D7FC1"/>
        </w:rPr>
        <w:t>【原题】</w:t>
      </w:r>
      <w:r>
        <w:t xml:space="preserve"> 5. 当两个8位二进制数相乘时，结果的位数为______位。</w:t>
      </w:r>
    </w:p>
    <w:p w14:paraId="6CEBA571">
      <w:r>
        <w:rPr>
          <w:b/>
          <w:color w:val="C0392B"/>
        </w:rPr>
        <w:t>【答案】</w:t>
      </w:r>
      <w:r>
        <w:t xml:space="preserve"> 16位。</w:t>
      </w:r>
      <w:r>
        <w:br w:type="textWrapping"/>
      </w:r>
      <w:r>
        <w:t>两个n位二进制数相乘结果最多为2n位。8+8=16。</w:t>
      </w:r>
    </w:p>
    <w:p w14:paraId="46AC5D50">
      <w:r>
        <w:rPr>
          <w:b/>
          <w:color w:val="27AE60"/>
        </w:rPr>
        <w:t>【来源】</w:t>
      </w:r>
      <w:r>
        <w:t xml:space="preserve"> 【注：PPT未直接给出此结论，根据二进制乘法规则推导】</w:t>
      </w:r>
    </w:p>
    <w:p w14:paraId="34FAB032"/>
    <w:p w14:paraId="10B263EB">
      <w:r>
        <w:rPr>
          <w:b/>
          <w:color w:val="2D7FC1"/>
        </w:rPr>
        <w:t>【原题】</w:t>
      </w:r>
      <w:r>
        <w:t xml:space="preserve"> 6. 与非门的输出与其输入相反，即输入为______时输出为______。</w:t>
      </w:r>
    </w:p>
    <w:p w14:paraId="2FC1EF8F">
      <w:r>
        <w:rPr>
          <w:b/>
          <w:color w:val="C0392B"/>
        </w:rPr>
        <w:t>【答案】</w:t>
      </w:r>
      <w:r>
        <w:t xml:space="preserve"> 全1，0。</w:t>
      </w:r>
      <w:r>
        <w:br w:type="textWrapping"/>
      </w:r>
      <w:r>
        <w:t>与非运算先与后非，输入全1时与为1，非后为0。</w:t>
      </w:r>
    </w:p>
    <w:p w14:paraId="43CA37AB">
      <w:r>
        <w:rPr>
          <w:b/>
          <w:color w:val="27AE60"/>
        </w:rPr>
        <w:t>【来源】</w:t>
      </w:r>
      <w:r>
        <w:t xml:space="preserve"> PPT第1章: 与非运算</w:t>
      </w:r>
    </w:p>
    <w:p w14:paraId="779F92E9"/>
    <w:p w14:paraId="49BED8D9">
      <w:r>
        <w:rPr>
          <w:b/>
          <w:color w:val="2D7FC1"/>
        </w:rPr>
        <w:t>【原题】</w:t>
      </w:r>
      <w:r>
        <w:t xml:space="preserve"> 7. 在二进制加法中，当两个位相加得到______时，不需要进位到高位。</w:t>
      </w:r>
    </w:p>
    <w:p w14:paraId="222D4F89">
      <w:r>
        <w:rPr>
          <w:b/>
          <w:color w:val="C0392B"/>
        </w:rPr>
        <w:t>【答案】</w:t>
      </w:r>
      <w:r>
        <w:t xml:space="preserve"> 0或1（即0+0=0或0+1=1或1+0=1）。</w:t>
      </w:r>
    </w:p>
    <w:p w14:paraId="0BE46330">
      <w:r>
        <w:rPr>
          <w:b/>
          <w:color w:val="27AE60"/>
        </w:rPr>
        <w:t>【来源】</w:t>
      </w:r>
      <w:r>
        <w:t xml:space="preserve"> PPT第1章: 二进制加法规则</w:t>
      </w:r>
    </w:p>
    <w:p w14:paraId="4FC950AA"/>
    <w:p w14:paraId="2FFCF4F2">
      <w:pPr>
        <w:pStyle w:val="3"/>
      </w:pPr>
      <w:r>
        <w:rPr>
          <w:color w:val="1A3A5C"/>
        </w:rPr>
        <w:t>四、分析题（共16分）</w:t>
      </w:r>
    </w:p>
    <w:p w14:paraId="67010EED">
      <w:r>
        <w:rPr>
          <w:b/>
          <w:color w:val="2D7FC1"/>
        </w:rPr>
        <w:t>【原题】</w:t>
      </w:r>
      <w:r>
        <w:t xml:space="preserve"> 1. 555定时器电路分析。R1=R2=10KΩ，R3=R4=2K，C1=C2=0.1μF，计算输出信号uO1频率，画uO1与uO波形关系。</w:t>
      </w:r>
    </w:p>
    <w:p w14:paraId="0486C7A4">
      <w:r>
        <w:rPr>
          <w:b/>
          <w:color w:val="C0392B"/>
        </w:rPr>
        <w:t>【答案】</w:t>
      </w:r>
      <w:r>
        <w:t xml:space="preserve"> 【此题含555电路图】</w:t>
      </w:r>
      <w:r>
        <w:br w:type="textWrapping"/>
      </w:r>
      <w:r>
        <w:t>(1)555构成多谐振荡电路。</w:t>
      </w:r>
      <w:r>
        <w:br w:type="textWrapping"/>
      </w:r>
      <w:r>
        <w:t>(2)f=1/T≈1/[0.7(R1+2R2)C1]=1/[0.7×30×10^3×0.1×10^(-6)]≈476Hz</w:t>
      </w:r>
      <w:r>
        <w:br w:type="textWrapping"/>
      </w:r>
      <w:r>
        <w:t>(3)需根据电路连接画波形图。</w:t>
      </w:r>
    </w:p>
    <w:p w14:paraId="7A79638E">
      <w:r>
        <w:rPr>
          <w:b/>
          <w:color w:val="27AE60"/>
        </w:rPr>
        <w:t>【来源】</w:t>
      </w:r>
      <w:r>
        <w:t xml:space="preserve"> PPT第9章: 555多谐振荡器T≈0.7(R1+2R2)C</w:t>
      </w:r>
    </w:p>
    <w:p w14:paraId="0ABD566E"/>
    <w:p w14:paraId="0097447A">
      <w:pPr>
        <w:pStyle w:val="3"/>
      </w:pPr>
      <w:r>
        <w:rPr>
          <w:color w:val="1A3A5C"/>
        </w:rPr>
        <w:t>五、设计题（每题12分，共24分）</w:t>
      </w:r>
    </w:p>
    <w:p w14:paraId="5CED72BB">
      <w:r>
        <w:rPr>
          <w:b/>
          <w:color w:val="2D7FC1"/>
        </w:rPr>
        <w:t>【原题】</w:t>
      </w:r>
      <w:r>
        <w:t xml:space="preserve"> 1. 三个工厂由甲、乙两个变电站供电。用74LS138译码器实现。</w:t>
      </w:r>
    </w:p>
    <w:p w14:paraId="38B2CEE6">
      <w:r>
        <w:rPr>
          <w:b/>
          <w:color w:val="C0392B"/>
        </w:rPr>
        <w:t>【答案】</w:t>
      </w:r>
      <w:r>
        <w:t xml:space="preserve"> 【此题需完整设计过程。】</w:t>
      </w:r>
      <w:r>
        <w:br w:type="textWrapping"/>
      </w:r>
      <w:r>
        <w:t>三个工厂为输入A、B、C。设甲站为X，乙站为Y。</w:t>
      </w:r>
      <w:r>
        <w:br w:type="textWrapping"/>
      </w:r>
      <w:r>
        <w:t>一个工厂用电→甲站供电；两个工厂用电→乙站供电；三个工厂→甲乙都供电。</w:t>
      </w:r>
      <w:r>
        <w:br w:type="textWrapping"/>
      </w:r>
      <w:r>
        <w:t>X=A⊕B⊕C（奇数个1），Y=AB+AC+BC（至少2个1）。用138和与非门实现。</w:t>
      </w:r>
    </w:p>
    <w:p w14:paraId="01AD9017">
      <w:r>
        <w:rPr>
          <w:b/>
          <w:color w:val="27AE60"/>
        </w:rPr>
        <w:t>【来源】</w:t>
      </w:r>
      <w:r>
        <w:t xml:space="preserve"> PPT第4章: 译码器应用</w:t>
      </w:r>
    </w:p>
    <w:p w14:paraId="2F47C0F3"/>
    <w:p w14:paraId="6F785961">
      <w:r>
        <w:rPr>
          <w:b/>
          <w:color w:val="2D7FC1"/>
        </w:rPr>
        <w:t>【原题】</w:t>
      </w:r>
      <w:r>
        <w:t xml:space="preserve"> 2. 用74LS161构成五进制计数器，用两种方法实现，并画出状态图。</w:t>
      </w:r>
    </w:p>
    <w:p w14:paraId="3C0CEA55">
      <w:r>
        <w:rPr>
          <w:b/>
          <w:color w:val="C0392B"/>
        </w:rPr>
        <w:t>【答案】</w:t>
      </w:r>
      <w:r>
        <w:t xml:space="preserve"> 方法一（反馈清零法）：计数到0101时清零，有效状态为0000~0100。</w:t>
      </w:r>
      <w:r>
        <w:br w:type="textWrapping"/>
      </w:r>
      <w:r>
        <w:t>方法二（反馈置数法）：置入0000，计数到0100时同步置数。</w:t>
      </w:r>
      <w:r>
        <w:br w:type="textWrapping"/>
      </w:r>
      <w:r>
        <w:t>状态图：0000→0001→0010→0011→0100→0000。</w:t>
      </w:r>
    </w:p>
    <w:p w14:paraId="460BDA98">
      <w:r>
        <w:rPr>
          <w:b/>
          <w:color w:val="27AE60"/>
        </w:rPr>
        <w:t>【来源】</w:t>
      </w:r>
      <w:r>
        <w:t xml:space="preserve"> PPT第6章: 反馈清零法和反馈置数法</w:t>
      </w:r>
    </w:p>
    <w:p w14:paraId="328D8DE8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舒圆体 W03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EF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2936</Words>
  <Characters>3449</Characters>
  <Lines>0</Lines>
  <Paragraphs>0</Paragraphs>
  <TotalTime>10</TotalTime>
  <ScaleCrop>false</ScaleCrop>
  <LinksUpToDate>false</LinksUpToDate>
  <CharactersWithSpaces>3644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李家熙</cp:lastModifiedBy>
  <dcterms:modified xsi:type="dcterms:W3CDTF">2026-06-28T08:15:12Z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eyJoZGlkIjoiOGE1ZTYxNjVkMjMzNDEzZmRhZGVhZGY2NTVjZDY1YzEiLCJ1c2VySWQiOiIxNjQzMTA4NzQ3In0=</vt:lpwstr>
  </property>
  <property fmtid="{D5CDD505-2E9C-101B-9397-08002B2CF9AE}" pid="3" name="KSOProductBuildVer">
    <vt:lpwstr>2052-12.1.0.26895</vt:lpwstr>
  </property>
  <property fmtid="{D5CDD505-2E9C-101B-9397-08002B2CF9AE}" pid="4" name="ICV">
    <vt:lpwstr>7E4213BB7C7F4CE9A38119F7F45F9D4B_12</vt:lpwstr>
  </property>
</Properties>
</file>